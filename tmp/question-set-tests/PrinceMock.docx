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668EC">
      <w:r>
        <w:t>1. What is the capital of France?</w:t>
      </w:r>
    </w:p>
    <w:p w14:paraId="7FBA14C4">
      <w:r>
        <w:t>A. Berlin</w:t>
      </w:r>
      <w:r>
        <w:tab/>
      </w:r>
      <w:r>
        <w:tab/>
      </w:r>
      <w:r>
        <w:tab/>
      </w:r>
      <w:r>
        <w:t>C. Paris</w:t>
      </w:r>
    </w:p>
    <w:p w14:paraId="72BCAE87">
      <w:r>
        <w:t>B. Madrid</w:t>
      </w:r>
      <w:r>
        <w:tab/>
      </w:r>
      <w:r>
        <w:tab/>
      </w:r>
      <w:r>
        <w:tab/>
      </w:r>
      <w:r>
        <w:t>D. Rome</w:t>
      </w:r>
    </w:p>
    <w:p w14:paraId="4D082A21">
      <w:r>
        <w:t>2. Which planet is known as the Red Planet?</w:t>
      </w:r>
    </w:p>
    <w:p w14:paraId="148785E9">
      <w:r>
        <w:t>A. Earth</w:t>
      </w:r>
      <w:r>
        <w:tab/>
      </w:r>
      <w:r>
        <w:tab/>
      </w:r>
      <w:r>
        <w:tab/>
      </w:r>
      <w:r>
        <w:t>C. Venus</w:t>
      </w:r>
    </w:p>
    <w:p w14:paraId="5CE4C2E8">
      <w:r>
        <w:t>B. Mars</w:t>
      </w:r>
      <w:r>
        <w:tab/>
      </w:r>
      <w:r>
        <w:tab/>
      </w:r>
      <w:r>
        <w:tab/>
      </w:r>
      <w:r>
        <w:rPr>
          <w:rFonts w:hint="default"/>
          <w:lang w:val="en-PH"/>
        </w:rPr>
        <w:t xml:space="preserve">              </w:t>
      </w:r>
      <w:r>
        <w:t>D. Jupiter</w:t>
      </w:r>
    </w:p>
    <w:p w14:paraId="27374B6A">
      <w:r>
        <w:t>3. What is 5 + 7?</w:t>
      </w:r>
    </w:p>
    <w:p w14:paraId="49FE4D82">
      <w:r>
        <w:t>A. 10</w:t>
      </w:r>
      <w:r>
        <w:tab/>
      </w:r>
      <w:r>
        <w:tab/>
      </w:r>
      <w:r>
        <w:tab/>
      </w:r>
      <w:r>
        <w:t>C. 12</w:t>
      </w:r>
    </w:p>
    <w:p w14:paraId="642F2FBA">
      <w:r>
        <w:t>B. 11</w:t>
      </w:r>
      <w:r>
        <w:tab/>
      </w:r>
      <w:r>
        <w:tab/>
      </w:r>
      <w:r>
        <w:tab/>
      </w:r>
      <w:r>
        <w:t>D. 13</w:t>
      </w:r>
    </w:p>
    <w:p w14:paraId="27AA5B38">
      <w:r>
        <w:t>4. Who wrote 'Romeo and Juliet'?</w:t>
      </w:r>
    </w:p>
    <w:p w14:paraId="7EE011E4">
      <w:r>
        <w:t>A. William Shakespeare</w:t>
      </w:r>
      <w:r>
        <w:tab/>
      </w:r>
      <w:r>
        <w:tab/>
      </w:r>
      <w:r>
        <w:tab/>
      </w:r>
      <w:r>
        <w:t>C. Charles Dickens</w:t>
      </w:r>
    </w:p>
    <w:p w14:paraId="6F2A754A">
      <w:r>
        <w:t>B. Mark Twain</w:t>
      </w:r>
      <w:r>
        <w:tab/>
      </w:r>
      <w:r>
        <w:tab/>
      </w:r>
      <w:r>
        <w:tab/>
      </w:r>
      <w:r>
        <w:t>D. Jane Austen</w:t>
      </w:r>
    </w:p>
    <w:p w14:paraId="7E25683C">
      <w:r>
        <w:t>5. What is the largest ocean on Earth?</w:t>
      </w:r>
    </w:p>
    <w:p w14:paraId="5DF190B4">
      <w:r>
        <w:t>A. Atlantic Ocean</w:t>
      </w:r>
      <w:r>
        <w:tab/>
      </w:r>
      <w:r>
        <w:tab/>
      </w:r>
      <w:r>
        <w:tab/>
      </w:r>
      <w:r>
        <w:t>C. Pacific Ocean</w:t>
      </w:r>
    </w:p>
    <w:p w14:paraId="2442E6FB">
      <w:r>
        <w:t>B. Indian Ocean</w:t>
      </w:r>
      <w:r>
        <w:tab/>
      </w:r>
      <w:r>
        <w:tab/>
      </w:r>
      <w:r>
        <w:tab/>
      </w:r>
      <w:r>
        <w:t>D. Arctic Ocean</w:t>
      </w:r>
    </w:p>
    <w:p w14:paraId="3CF37898">
      <w:r>
        <w:t>6. Which gas do plants absorb from the atmosphere?</w:t>
      </w:r>
    </w:p>
    <w:p w14:paraId="74147653">
      <w:r>
        <w:t>A. Oxygen</w:t>
      </w:r>
      <w:r>
        <w:tab/>
      </w:r>
      <w:r>
        <w:tab/>
      </w:r>
      <w:r>
        <w:tab/>
      </w:r>
      <w:r>
        <w:t>C. Carbon Dioxide</w:t>
      </w:r>
    </w:p>
    <w:p w14:paraId="754E8644">
      <w:r>
        <w:t>B. Nitrogen</w:t>
      </w:r>
      <w:r>
        <w:tab/>
      </w:r>
      <w:r>
        <w:tab/>
      </w:r>
      <w:r>
        <w:tab/>
      </w:r>
      <w:r>
        <w:t>D. Hydrogen</w:t>
      </w:r>
    </w:p>
    <w:p w14:paraId="054D338E">
      <w:r>
        <w:t>7. What is the square root of 64?</w:t>
      </w:r>
    </w:p>
    <w:p w14:paraId="4B31158B">
      <w:r>
        <w:t>A. 6</w:t>
      </w:r>
      <w:r>
        <w:tab/>
      </w:r>
      <w:r>
        <w:tab/>
      </w:r>
      <w:r>
        <w:tab/>
      </w:r>
      <w:r>
        <w:t>C. 8</w:t>
      </w:r>
    </w:p>
    <w:p w14:paraId="4C4BF7E8">
      <w:r>
        <w:t>B. 7</w:t>
      </w:r>
      <w:r>
        <w:tab/>
      </w:r>
      <w:r>
        <w:tab/>
      </w:r>
      <w:r>
        <w:tab/>
      </w:r>
      <w:r>
        <w:t>D. 9</w:t>
      </w:r>
    </w:p>
    <w:p w14:paraId="1E8D2114">
      <w:r>
        <w:t>8. Which continent is Egypt located in?</w:t>
      </w:r>
    </w:p>
    <w:p w14:paraId="32BC99F4">
      <w:r>
        <w:t>A. Asia</w:t>
      </w:r>
      <w:r>
        <w:tab/>
      </w:r>
      <w:r>
        <w:tab/>
      </w:r>
      <w:r>
        <w:tab/>
      </w:r>
      <w:r>
        <w:t>C. Europe</w:t>
      </w:r>
    </w:p>
    <w:p w14:paraId="060BAB54">
      <w:r>
        <w:t>B. Africa</w:t>
      </w:r>
      <w:r>
        <w:tab/>
      </w:r>
      <w:r>
        <w:tab/>
      </w:r>
      <w:r>
        <w:tab/>
      </w:r>
      <w:r>
        <w:t>D. Australia</w:t>
      </w:r>
    </w:p>
    <w:p w14:paraId="63F622DD"/>
    <w:p w14:paraId="55D72FEE"/>
    <w:p w14:paraId="7F294C74">
      <w:r>
        <w:t>9. Who painted the Mona Lisa?</w:t>
      </w:r>
    </w:p>
    <w:p w14:paraId="226B9E38">
      <w:r>
        <w:t>A. Pablo Picasso</w:t>
      </w:r>
      <w:r>
        <w:tab/>
      </w:r>
      <w:r>
        <w:tab/>
      </w:r>
      <w:r>
        <w:tab/>
      </w:r>
      <w:r>
        <w:t>C. Leonardo da Vinci</w:t>
      </w:r>
    </w:p>
    <w:p w14:paraId="754AC772">
      <w:r>
        <w:t>B. Vincent van Gogh</w:t>
      </w:r>
      <w:r>
        <w:tab/>
      </w:r>
      <w:r>
        <w:tab/>
      </w:r>
      <w:r>
        <w:tab/>
      </w:r>
      <w:r>
        <w:t>D. Claude Monet</w:t>
      </w:r>
    </w:p>
    <w:p w14:paraId="5C085ABC">
      <w:r>
        <w:t>10. What is the boiling point of water at sea level?</w:t>
      </w:r>
    </w:p>
    <w:p w14:paraId="05DE3269">
      <w:r>
        <w:t>A. 90°C</w:t>
      </w:r>
      <w:r>
        <w:tab/>
      </w:r>
      <w:r>
        <w:tab/>
      </w:r>
      <w:r>
        <w:tab/>
      </w:r>
      <w:r>
        <w:t>C. 100°C</w:t>
      </w:r>
    </w:p>
    <w:p w14:paraId="2DE779D3">
      <w:r>
        <w:t>B. 95°C</w:t>
      </w:r>
      <w:r>
        <w:tab/>
      </w:r>
      <w:r>
        <w:tab/>
      </w:r>
      <w:r>
        <w:tab/>
      </w:r>
      <w:r>
        <w:t>D. 110°C</w:t>
      </w:r>
    </w:p>
    <w:p w14:paraId="43D92C0D">
      <w:r>
        <w:t>11. Which is the longest river in the world?</w:t>
      </w:r>
    </w:p>
    <w:p w14:paraId="58F4F22C">
      <w:r>
        <w:t>A. Amazon River</w:t>
      </w:r>
      <w:r>
        <w:tab/>
      </w:r>
      <w:r>
        <w:tab/>
      </w:r>
      <w:r>
        <w:t>C. Yangtze River</w:t>
      </w:r>
    </w:p>
    <w:p w14:paraId="546DE900">
      <w:r>
        <w:t>B. Nile River</w:t>
      </w:r>
      <w:r>
        <w:tab/>
      </w:r>
      <w:r>
        <w:tab/>
      </w:r>
      <w:r>
        <w:tab/>
      </w:r>
      <w:r>
        <w:t>D. Mississippi River</w:t>
      </w:r>
      <w:bookmarkStart w:id="0" w:name="_GoBack"/>
      <w:bookmarkEnd w:id="0"/>
    </w:p>
    <w:p w14:paraId="35F6AB44">
      <w:r>
        <w:t>12. What is the chemical symbol for gold?</w:t>
      </w:r>
    </w:p>
    <w:p w14:paraId="06620AFB">
      <w:r>
        <w:t>A. Ag</w:t>
      </w:r>
      <w:r>
        <w:tab/>
      </w:r>
      <w:r>
        <w:tab/>
      </w:r>
      <w:r>
        <w:tab/>
      </w:r>
      <w:r>
        <w:t>C. Gd</w:t>
      </w:r>
    </w:p>
    <w:p w14:paraId="682B4675">
      <w:r>
        <w:t>B. Au</w:t>
      </w:r>
      <w:r>
        <w:tab/>
      </w:r>
      <w:r>
        <w:tab/>
      </w:r>
      <w:r>
        <w:tab/>
      </w:r>
      <w:r>
        <w:t>D. Go</w:t>
      </w:r>
    </w:p>
    <w:p w14:paraId="15993611">
      <w:r>
        <w:t>13. How many sides does a hexagon have?</w:t>
      </w:r>
    </w:p>
    <w:p w14:paraId="7C237B81">
      <w:r>
        <w:t>A. 5</w:t>
      </w:r>
      <w:r>
        <w:tab/>
      </w:r>
      <w:r>
        <w:tab/>
      </w:r>
      <w:r>
        <w:tab/>
      </w:r>
      <w:r>
        <w:t>C. 7</w:t>
      </w:r>
    </w:p>
    <w:p w14:paraId="31773380">
      <w:r>
        <w:t>B. 6</w:t>
      </w:r>
      <w:r>
        <w:tab/>
      </w:r>
      <w:r>
        <w:tab/>
      </w:r>
      <w:r>
        <w:tab/>
      </w:r>
      <w:r>
        <w:t>D. 8</w:t>
      </w:r>
    </w:p>
    <w:p w14:paraId="2CB0CF41">
      <w:r>
        <w:t>14. Who was the first President of the United States?</w:t>
      </w:r>
    </w:p>
    <w:p w14:paraId="5603157D">
      <w:r>
        <w:t>A. Abraham Lincoln</w:t>
      </w:r>
      <w:r>
        <w:tab/>
      </w:r>
      <w:r>
        <w:tab/>
      </w:r>
      <w:r>
        <w:tab/>
      </w:r>
      <w:r>
        <w:t>C. John Adams</w:t>
      </w:r>
    </w:p>
    <w:p w14:paraId="7879250C">
      <w:r>
        <w:t>B. George Washington</w:t>
      </w:r>
      <w:r>
        <w:tab/>
      </w:r>
      <w:r>
        <w:tab/>
      </w:r>
      <w:r>
        <w:tab/>
      </w:r>
      <w:r>
        <w:t>D. Thomas Jefferson</w:t>
      </w:r>
    </w:p>
    <w:p w14:paraId="2199B89B">
      <w:r>
        <w:t>15. Which organ pumps blood through the body?</w:t>
      </w:r>
    </w:p>
    <w:p w14:paraId="79D4FA66">
      <w:r>
        <w:t>A. Brain</w:t>
      </w:r>
      <w:r>
        <w:tab/>
      </w:r>
      <w:r>
        <w:tab/>
      </w:r>
      <w:r>
        <w:tab/>
      </w:r>
      <w:r>
        <w:t>C. Heart</w:t>
      </w:r>
    </w:p>
    <w:p w14:paraId="3DF7D993">
      <w:r>
        <w:t>B. Lungs</w:t>
      </w:r>
      <w:r>
        <w:tab/>
      </w:r>
      <w:r>
        <w:tab/>
      </w:r>
      <w:r>
        <w:tab/>
      </w:r>
      <w:r>
        <w:t>D. Liver</w:t>
      </w:r>
    </w:p>
    <w:p w14:paraId="5B5CD17B">
      <w:r>
        <w:t>16. What is the largest mammal?</w:t>
      </w:r>
    </w:p>
    <w:p w14:paraId="0B9E9AF1">
      <w:r>
        <w:t>A. Elephant</w:t>
      </w:r>
      <w:r>
        <w:tab/>
      </w:r>
      <w:r>
        <w:tab/>
      </w:r>
      <w:r>
        <w:tab/>
      </w:r>
      <w:r>
        <w:t>C. Giraffe</w:t>
      </w:r>
    </w:p>
    <w:p w14:paraId="3C8A2083">
      <w:r>
        <w:t>B. Blue Whale</w:t>
      </w:r>
      <w:r>
        <w:tab/>
      </w:r>
      <w:r>
        <w:tab/>
      </w:r>
      <w:r>
        <w:tab/>
      </w:r>
      <w:r>
        <w:t>D. Orca</w:t>
      </w:r>
    </w:p>
    <w:p w14:paraId="58C32A6D"/>
    <w:p w14:paraId="28EE49D6"/>
    <w:p w14:paraId="78144CE7">
      <w:r>
        <w:t>17. Which language is primarily spoken in Brazil?</w:t>
      </w:r>
    </w:p>
    <w:p w14:paraId="6F095F53">
      <w:r>
        <w:t>A. Spanish</w:t>
      </w:r>
      <w:r>
        <w:tab/>
      </w:r>
      <w:r>
        <w:tab/>
      </w:r>
      <w:r>
        <w:tab/>
      </w:r>
      <w:r>
        <w:t>C. French</w:t>
      </w:r>
    </w:p>
    <w:p w14:paraId="697B8510">
      <w:r>
        <w:t>B. Portuguese</w:t>
      </w:r>
      <w:r>
        <w:tab/>
      </w:r>
      <w:r>
        <w:tab/>
      </w:r>
      <w:r>
        <w:tab/>
      </w:r>
      <w:r>
        <w:t>D. English</w:t>
      </w:r>
    </w:p>
    <w:p w14:paraId="148798EB"/>
    <w:p w14:paraId="7D781B4C">
      <w:r>
        <w:t>18. What is H2O commonly known as?</w:t>
      </w:r>
    </w:p>
    <w:p w14:paraId="31BD01E2">
      <w:r>
        <w:t>A. Salt</w:t>
      </w:r>
      <w:r>
        <w:tab/>
      </w:r>
      <w:r>
        <w:tab/>
      </w:r>
      <w:r>
        <w:tab/>
      </w:r>
      <w:r>
        <w:t>C. Oxygen</w:t>
      </w:r>
    </w:p>
    <w:p w14:paraId="3C3CD35A">
      <w:r>
        <w:t>B. Water</w:t>
      </w:r>
      <w:r>
        <w:tab/>
      </w:r>
      <w:r>
        <w:tab/>
      </w:r>
      <w:r>
        <w:tab/>
      </w:r>
      <w:r>
        <w:t>D. Hydrogen</w:t>
      </w:r>
    </w:p>
    <w:p w14:paraId="77E14348">
      <w:r>
        <w:t>19. Which planet is closest to the Sun?</w:t>
      </w:r>
    </w:p>
    <w:p w14:paraId="4B49882F">
      <w:r>
        <w:t>A. Mercury</w:t>
      </w:r>
      <w:r>
        <w:tab/>
      </w:r>
      <w:r>
        <w:tab/>
      </w:r>
      <w:r>
        <w:tab/>
      </w:r>
      <w:r>
        <w:t>C. Earth</w:t>
      </w:r>
    </w:p>
    <w:p w14:paraId="6460E8A4">
      <w:r>
        <w:t>B. Venus</w:t>
      </w:r>
      <w:r>
        <w:tab/>
      </w:r>
      <w:r>
        <w:tab/>
      </w:r>
      <w:r>
        <w:tab/>
      </w:r>
      <w:r>
        <w:t>D. Mars</w:t>
      </w:r>
    </w:p>
    <w:p w14:paraId="398D2565">
      <w:r>
        <w:t>20. What is the process by which plants make food?</w:t>
      </w:r>
    </w:p>
    <w:p w14:paraId="60421B85">
      <w:r>
        <w:t>A. Respiration</w:t>
      </w:r>
      <w:r>
        <w:tab/>
      </w:r>
      <w:r>
        <w:tab/>
      </w:r>
      <w:r>
        <w:tab/>
      </w:r>
      <w:r>
        <w:t>C. Photosynthesis</w:t>
      </w:r>
    </w:p>
    <w:p w14:paraId="3A1810DD">
      <w:r>
        <w:t>B. Digestion</w:t>
      </w:r>
      <w:r>
        <w:tab/>
      </w:r>
      <w:r>
        <w:tab/>
      </w:r>
      <w:r>
        <w:tab/>
      </w:r>
      <w:r>
        <w:t>D. Fermentation</w:t>
      </w:r>
    </w:p>
    <w:p w14:paraId="4650FF6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B22C77"/>
    <w:rsid w:val="4A17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Prince Yan</cp:lastModifiedBy>
  <dcterms:modified xsi:type="dcterms:W3CDTF">2026-03-12T13:45:30Z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74ABECCEB8854C0A8F6ED4A1F5AEAB17_13</vt:lpwstr>
  </property>
</Properties>
</file>